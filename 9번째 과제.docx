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3F563">
      <w:pPr>
        <w:pStyle w:val="31"/>
      </w:pPr>
      <w:r>
        <w:t>데이터 수집 및 윤리 체크리스트</w:t>
      </w:r>
    </w:p>
    <w:p w14:paraId="6CE9B305">
      <w:r>
        <w:rPr>
          <w:sz w:val="22"/>
        </w:rPr>
        <w:t>논문제목: 기반 Ceph 클라우드 환경 분산 저장 시스템의 신뢰성 분석 및 최적화</w:t>
      </w:r>
      <w:r>
        <w:rPr>
          <w:sz w:val="22"/>
        </w:rPr>
        <w:br w:type="textWrapping"/>
      </w:r>
    </w:p>
    <w:p w14:paraId="1A4B9039">
      <w:pPr>
        <w:pStyle w:val="3"/>
      </w:pPr>
      <w:r>
        <w:t>1. 데이터 수집 체크리스트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8"/>
        <w:gridCol w:w="3952"/>
        <w:gridCol w:w="994"/>
      </w:tblGrid>
      <w:tr w14:paraId="7CE32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724A9899">
            <w:r>
              <w:t>구분</w:t>
            </w:r>
          </w:p>
        </w:tc>
        <w:tc>
          <w:tcPr>
            <w:tcW w:w="2258" w:type="dxa"/>
          </w:tcPr>
          <w:p w14:paraId="051D0F90">
            <w:r>
              <w:t>점검 항목</w:t>
            </w:r>
          </w:p>
        </w:tc>
        <w:tc>
          <w:tcPr>
            <w:tcW w:w="3952" w:type="dxa"/>
          </w:tcPr>
          <w:p w14:paraId="22D9A601">
            <w:r>
              <w:t>작성 내용 예시</w:t>
            </w:r>
          </w:p>
        </w:tc>
        <w:tc>
          <w:tcPr>
            <w:tcW w:w="994" w:type="dxa"/>
          </w:tcPr>
          <w:p w14:paraId="3956AF3C">
            <w:r>
              <w:t>확인</w:t>
            </w:r>
          </w:p>
        </w:tc>
      </w:tr>
      <w:tr w14:paraId="4B33D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1F8F9BC0">
            <w:r>
              <w:t>연구 개요</w:t>
            </w:r>
          </w:p>
        </w:tc>
        <w:tc>
          <w:tcPr>
            <w:tcW w:w="2258" w:type="dxa"/>
          </w:tcPr>
          <w:p w14:paraId="3502E899">
            <w:r>
              <w:t>데이터 수집 목적</w:t>
            </w:r>
          </w:p>
        </w:tc>
        <w:tc>
          <w:tcPr>
            <w:tcW w:w="3952" w:type="dxa"/>
          </w:tcPr>
          <w:p w14:paraId="7CF6A7FF">
            <w:r>
              <w:t>Ceph 시스템의 신뢰성 및 가용성 분석을 위해 실험 데이터 및 시스템 로그를 수집함</w:t>
            </w:r>
          </w:p>
        </w:tc>
        <w:tc>
          <w:tcPr>
            <w:tcW w:w="994" w:type="dxa"/>
          </w:tcPr>
          <w:p w14:paraId="2BAAC056">
            <w:bookmarkStart w:id="0" w:name="_GoBack"/>
            <w:bookmarkEnd w:id="0"/>
            <w:r>
              <w:t>□</w:t>
            </w:r>
          </w:p>
        </w:tc>
      </w:tr>
      <w:tr w14:paraId="612AE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29C74BAE">
            <w:r>
              <w:t>데이터 항목</w:t>
            </w:r>
          </w:p>
        </w:tc>
        <w:tc>
          <w:tcPr>
            <w:tcW w:w="2258" w:type="dxa"/>
          </w:tcPr>
          <w:p w14:paraId="28AB40BD">
            <w:r>
              <w:t>수집 데이터 내용</w:t>
            </w:r>
          </w:p>
        </w:tc>
        <w:tc>
          <w:tcPr>
            <w:tcW w:w="3952" w:type="dxa"/>
          </w:tcPr>
          <w:p w14:paraId="09EC58F2">
            <w:r>
              <w:t>OSD 로그, MON 상태 정보, IOPS, Latency, 장애 발생 시간, 복구 시간</w:t>
            </w:r>
          </w:p>
        </w:tc>
        <w:tc>
          <w:tcPr>
            <w:tcW w:w="994" w:type="dxa"/>
          </w:tcPr>
          <w:p w14:paraId="0BA500C9">
            <w:r>
              <w:t>□</w:t>
            </w:r>
          </w:p>
        </w:tc>
      </w:tr>
      <w:tr w14:paraId="32CD0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523B9907">
            <w:r>
              <w:t>데이터 유형</w:t>
            </w:r>
          </w:p>
        </w:tc>
        <w:tc>
          <w:tcPr>
            <w:tcW w:w="2258" w:type="dxa"/>
          </w:tcPr>
          <w:p w14:paraId="3842DEBA">
            <w:r>
              <w:t>데이터 형태</w:t>
            </w:r>
          </w:p>
        </w:tc>
        <w:tc>
          <w:tcPr>
            <w:tcW w:w="3952" w:type="dxa"/>
          </w:tcPr>
          <w:p w14:paraId="13A93B3E">
            <w:r>
              <w:t>성능 데이터는 정형, 로그 데이터는 반정형 데이터</w:t>
            </w:r>
          </w:p>
        </w:tc>
        <w:tc>
          <w:tcPr>
            <w:tcW w:w="994" w:type="dxa"/>
          </w:tcPr>
          <w:p w14:paraId="2350ABF6">
            <w:r>
              <w:t>□</w:t>
            </w:r>
          </w:p>
        </w:tc>
      </w:tr>
      <w:tr w14:paraId="75BB3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371885A0">
            <w:r>
              <w:t>수집 대상</w:t>
            </w:r>
          </w:p>
        </w:tc>
        <w:tc>
          <w:tcPr>
            <w:tcW w:w="2258" w:type="dxa"/>
          </w:tcPr>
          <w:p w14:paraId="5EEB60AA">
            <w:r>
              <w:t>수집 환경</w:t>
            </w:r>
          </w:p>
        </w:tc>
        <w:tc>
          <w:tcPr>
            <w:tcW w:w="3952" w:type="dxa"/>
          </w:tcPr>
          <w:p w14:paraId="365686E1">
            <w:r>
              <w:t>Ceph 클러스터(가상 환경, 3~10노드 구성)</w:t>
            </w:r>
          </w:p>
        </w:tc>
        <w:tc>
          <w:tcPr>
            <w:tcW w:w="994" w:type="dxa"/>
          </w:tcPr>
          <w:p w14:paraId="1BF1FFE6">
            <w:r>
              <w:t>□</w:t>
            </w:r>
          </w:p>
        </w:tc>
      </w:tr>
      <w:tr w14:paraId="30B73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20D1681E">
            <w:r>
              <w:t>수집 경로</w:t>
            </w:r>
          </w:p>
        </w:tc>
        <w:tc>
          <w:tcPr>
            <w:tcW w:w="2258" w:type="dxa"/>
          </w:tcPr>
          <w:p w14:paraId="0E4B5E30">
            <w:r>
              <w:t>데이터 획득 방법</w:t>
            </w:r>
          </w:p>
        </w:tc>
        <w:tc>
          <w:tcPr>
            <w:tcW w:w="3952" w:type="dxa"/>
          </w:tcPr>
          <w:p w14:paraId="59E8F86E">
            <w:r>
              <w:t>Ceph 로그 파일, 모니터링 도구, 실험 스크립트 결과 파일</w:t>
            </w:r>
          </w:p>
        </w:tc>
        <w:tc>
          <w:tcPr>
            <w:tcW w:w="994" w:type="dxa"/>
          </w:tcPr>
          <w:p w14:paraId="071A5893">
            <w:r>
              <w:t>□</w:t>
            </w:r>
          </w:p>
        </w:tc>
      </w:tr>
      <w:tr w14:paraId="5AF31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039E0E31">
            <w:r>
              <w:t>수집 방법</w:t>
            </w:r>
          </w:p>
        </w:tc>
        <w:tc>
          <w:tcPr>
            <w:tcW w:w="2258" w:type="dxa"/>
          </w:tcPr>
          <w:p w14:paraId="650E429A">
            <w:r>
              <w:t>자동/수동 여부</w:t>
            </w:r>
          </w:p>
        </w:tc>
        <w:tc>
          <w:tcPr>
            <w:tcW w:w="3952" w:type="dxa"/>
          </w:tcPr>
          <w:p w14:paraId="561F23FC">
            <w:r>
              <w:t>Python 스크립트를 통한 자동 수집, 일부 설정 정보 수동 기록</w:t>
            </w:r>
          </w:p>
        </w:tc>
        <w:tc>
          <w:tcPr>
            <w:tcW w:w="994" w:type="dxa"/>
          </w:tcPr>
          <w:p w14:paraId="1F7924DA">
            <w:r>
              <w:t>□</w:t>
            </w:r>
          </w:p>
        </w:tc>
      </w:tr>
      <w:tr w14:paraId="52C6B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134968AD">
            <w:r>
              <w:t>수집 시점</w:t>
            </w:r>
          </w:p>
        </w:tc>
        <w:tc>
          <w:tcPr>
            <w:tcW w:w="2258" w:type="dxa"/>
          </w:tcPr>
          <w:p w14:paraId="3E97501A">
            <w:r>
              <w:t>데이터 수집 시기</w:t>
            </w:r>
          </w:p>
        </w:tc>
        <w:tc>
          <w:tcPr>
            <w:tcW w:w="3952" w:type="dxa"/>
          </w:tcPr>
          <w:p w14:paraId="07834BC0">
            <w:r>
              <w:t>각 실험 수행 시마다 수집</w:t>
            </w:r>
          </w:p>
        </w:tc>
        <w:tc>
          <w:tcPr>
            <w:tcW w:w="994" w:type="dxa"/>
          </w:tcPr>
          <w:p w14:paraId="772AA855">
            <w:r>
              <w:t>□</w:t>
            </w:r>
          </w:p>
        </w:tc>
      </w:tr>
      <w:tr w14:paraId="68452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22FCA8D5">
            <w:r>
              <w:t>수집 범위</w:t>
            </w:r>
          </w:p>
        </w:tc>
        <w:tc>
          <w:tcPr>
            <w:tcW w:w="2258" w:type="dxa"/>
          </w:tcPr>
          <w:p w14:paraId="1A9BB0CF">
            <w:r>
              <w:t>데이터 범위 제한</w:t>
            </w:r>
          </w:p>
        </w:tc>
        <w:tc>
          <w:tcPr>
            <w:tcW w:w="3952" w:type="dxa"/>
          </w:tcPr>
          <w:p w14:paraId="20903569">
            <w:r>
              <w:t>실험 환경 데이터만 사용, 실제 사용자 데이터 미포함</w:t>
            </w:r>
          </w:p>
        </w:tc>
        <w:tc>
          <w:tcPr>
            <w:tcW w:w="994" w:type="dxa"/>
          </w:tcPr>
          <w:p w14:paraId="6811F2AE">
            <w:r>
              <w:t>□</w:t>
            </w:r>
          </w:p>
        </w:tc>
      </w:tr>
      <w:tr w14:paraId="4F80B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70336A72">
            <w:r>
              <w:t>데이터 양</w:t>
            </w:r>
          </w:p>
        </w:tc>
        <w:tc>
          <w:tcPr>
            <w:tcW w:w="2258" w:type="dxa"/>
          </w:tcPr>
          <w:p w14:paraId="40C267A9">
            <w:r>
              <w:t>예상 규모</w:t>
            </w:r>
          </w:p>
        </w:tc>
        <w:tc>
          <w:tcPr>
            <w:tcW w:w="3952" w:type="dxa"/>
          </w:tcPr>
          <w:p w14:paraId="61285131">
            <w:r>
              <w:t>수천~수만 건 로그 데이터</w:t>
            </w:r>
          </w:p>
        </w:tc>
        <w:tc>
          <w:tcPr>
            <w:tcW w:w="994" w:type="dxa"/>
          </w:tcPr>
          <w:p w14:paraId="08106D6E">
            <w:r>
              <w:t>□</w:t>
            </w:r>
          </w:p>
        </w:tc>
      </w:tr>
      <w:tr w14:paraId="60476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27C35884">
            <w:r>
              <w:t>저장 형식</w:t>
            </w:r>
          </w:p>
        </w:tc>
        <w:tc>
          <w:tcPr>
            <w:tcW w:w="2258" w:type="dxa"/>
          </w:tcPr>
          <w:p w14:paraId="044107B7">
            <w:r>
              <w:t>파일 형식</w:t>
            </w:r>
          </w:p>
        </w:tc>
        <w:tc>
          <w:tcPr>
            <w:tcW w:w="3952" w:type="dxa"/>
          </w:tcPr>
          <w:p w14:paraId="23A81FB2">
            <w:r>
              <w:t>CSV, JSON, TXT</w:t>
            </w:r>
          </w:p>
        </w:tc>
        <w:tc>
          <w:tcPr>
            <w:tcW w:w="994" w:type="dxa"/>
          </w:tcPr>
          <w:p w14:paraId="48BB4933">
            <w:r>
              <w:t>□</w:t>
            </w:r>
          </w:p>
        </w:tc>
      </w:tr>
      <w:tr w14:paraId="16297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490C0260">
            <w:r>
              <w:t>전처리</w:t>
            </w:r>
          </w:p>
        </w:tc>
        <w:tc>
          <w:tcPr>
            <w:tcW w:w="2258" w:type="dxa"/>
          </w:tcPr>
          <w:p w14:paraId="126A97DB">
            <w:r>
              <w:t>데이터 처리 계획</w:t>
            </w:r>
          </w:p>
        </w:tc>
        <w:tc>
          <w:tcPr>
            <w:tcW w:w="3952" w:type="dxa"/>
          </w:tcPr>
          <w:p w14:paraId="7702B9EE">
            <w:r>
              <w:t>로그 정리, 이상값 제거, 결측값 처리</w:t>
            </w:r>
          </w:p>
        </w:tc>
        <w:tc>
          <w:tcPr>
            <w:tcW w:w="994" w:type="dxa"/>
          </w:tcPr>
          <w:p w14:paraId="6C5DBFCB">
            <w:r>
              <w:t>□</w:t>
            </w:r>
          </w:p>
        </w:tc>
      </w:tr>
      <w:tr w14:paraId="00F7A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6DC3F5F1">
            <w:r>
              <w:t>품질 점검</w:t>
            </w:r>
          </w:p>
        </w:tc>
        <w:tc>
          <w:tcPr>
            <w:tcW w:w="2258" w:type="dxa"/>
          </w:tcPr>
          <w:p w14:paraId="30A2A0AF">
            <w:r>
              <w:t>오류 검증 방법</w:t>
            </w:r>
          </w:p>
        </w:tc>
        <w:tc>
          <w:tcPr>
            <w:tcW w:w="3952" w:type="dxa"/>
          </w:tcPr>
          <w:p w14:paraId="6A9587F8">
            <w:r>
              <w:t>중복/누락/시간 오류 검사</w:t>
            </w:r>
          </w:p>
        </w:tc>
        <w:tc>
          <w:tcPr>
            <w:tcW w:w="994" w:type="dxa"/>
          </w:tcPr>
          <w:p w14:paraId="32CD818B">
            <w:r>
              <w:t>□</w:t>
            </w:r>
          </w:p>
        </w:tc>
      </w:tr>
      <w:tr w14:paraId="38FFC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732A1B23">
            <w:r>
              <w:t>비교대상 데이터</w:t>
            </w:r>
          </w:p>
        </w:tc>
        <w:tc>
          <w:tcPr>
            <w:tcW w:w="2258" w:type="dxa"/>
          </w:tcPr>
          <w:p w14:paraId="5361394E">
            <w:r>
              <w:t>비교 실험 여부</w:t>
            </w:r>
          </w:p>
        </w:tc>
        <w:tc>
          <w:tcPr>
            <w:tcW w:w="3952" w:type="dxa"/>
          </w:tcPr>
          <w:p w14:paraId="7D92C121">
            <w:r>
              <w:t>복제 전략 및 장애 조건 비교</w:t>
            </w:r>
          </w:p>
        </w:tc>
        <w:tc>
          <w:tcPr>
            <w:tcW w:w="994" w:type="dxa"/>
          </w:tcPr>
          <w:p w14:paraId="6A378FE6">
            <w:r>
              <w:t>□</w:t>
            </w:r>
          </w:p>
        </w:tc>
      </w:tr>
      <w:tr w14:paraId="4C29F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01B970DE">
            <w:r>
              <w:t>재현 가능성</w:t>
            </w:r>
          </w:p>
        </w:tc>
        <w:tc>
          <w:tcPr>
            <w:tcW w:w="2258" w:type="dxa"/>
          </w:tcPr>
          <w:p w14:paraId="0F929CC3">
            <w:r>
              <w:t>실험 재현성 확보</w:t>
            </w:r>
          </w:p>
        </w:tc>
        <w:tc>
          <w:tcPr>
            <w:tcW w:w="3952" w:type="dxa"/>
          </w:tcPr>
          <w:p w14:paraId="6F7E5FDB">
            <w:r>
              <w:t>노드 수, 환경 설정 기록</w:t>
            </w:r>
          </w:p>
        </w:tc>
        <w:tc>
          <w:tcPr>
            <w:tcW w:w="994" w:type="dxa"/>
          </w:tcPr>
          <w:p w14:paraId="51D86E2A">
            <w:r>
              <w:t>□</w:t>
            </w:r>
          </w:p>
        </w:tc>
      </w:tr>
      <w:tr w14:paraId="00DEF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5D99CC6A">
            <w:r>
              <w:t>접근 권한</w:t>
            </w:r>
          </w:p>
        </w:tc>
        <w:tc>
          <w:tcPr>
            <w:tcW w:w="2258" w:type="dxa"/>
          </w:tcPr>
          <w:p w14:paraId="4A441BF7">
            <w:r>
              <w:t>데이터 접근 제한</w:t>
            </w:r>
          </w:p>
        </w:tc>
        <w:tc>
          <w:tcPr>
            <w:tcW w:w="3952" w:type="dxa"/>
          </w:tcPr>
          <w:p w14:paraId="2BD89049">
            <w:r>
              <w:t>연구자 본인만 접근 가능</w:t>
            </w:r>
          </w:p>
        </w:tc>
        <w:tc>
          <w:tcPr>
            <w:tcW w:w="994" w:type="dxa"/>
          </w:tcPr>
          <w:p w14:paraId="6E7D2DB6">
            <w:r>
              <w:t>□</w:t>
            </w:r>
          </w:p>
        </w:tc>
      </w:tr>
      <w:tr w14:paraId="719C2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7F29B5F3">
            <w:r>
              <w:t>보관 위치</w:t>
            </w:r>
          </w:p>
        </w:tc>
        <w:tc>
          <w:tcPr>
            <w:tcW w:w="2258" w:type="dxa"/>
          </w:tcPr>
          <w:p w14:paraId="7608CF58">
            <w:r>
              <w:t>저장 위치</w:t>
            </w:r>
          </w:p>
        </w:tc>
        <w:tc>
          <w:tcPr>
            <w:tcW w:w="3952" w:type="dxa"/>
          </w:tcPr>
          <w:p w14:paraId="3AE5E131">
            <w:r>
              <w:t>개인 PC + 클라우드</w:t>
            </w:r>
          </w:p>
        </w:tc>
        <w:tc>
          <w:tcPr>
            <w:tcW w:w="994" w:type="dxa"/>
          </w:tcPr>
          <w:p w14:paraId="538F6A55">
            <w:r>
              <w:t>□</w:t>
            </w:r>
          </w:p>
        </w:tc>
      </w:tr>
      <w:tr w14:paraId="46C30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61178A73">
            <w:r>
              <w:t>백업 계획</w:t>
            </w:r>
          </w:p>
        </w:tc>
        <w:tc>
          <w:tcPr>
            <w:tcW w:w="2258" w:type="dxa"/>
          </w:tcPr>
          <w:p w14:paraId="30ECFF40">
            <w:r>
              <w:t>데이터 보호</w:t>
            </w:r>
          </w:p>
        </w:tc>
        <w:tc>
          <w:tcPr>
            <w:tcW w:w="3952" w:type="dxa"/>
          </w:tcPr>
          <w:p w14:paraId="189641C1">
            <w:r>
              <w:t>정기 백업 수행</w:t>
            </w:r>
          </w:p>
        </w:tc>
        <w:tc>
          <w:tcPr>
            <w:tcW w:w="994" w:type="dxa"/>
          </w:tcPr>
          <w:p w14:paraId="0C5BF6DC">
            <w:r>
              <w:t>□</w:t>
            </w:r>
          </w:p>
        </w:tc>
      </w:tr>
      <w:tr w14:paraId="3F811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67186FB5">
            <w:r>
              <w:t>폐기 계획</w:t>
            </w:r>
          </w:p>
        </w:tc>
        <w:tc>
          <w:tcPr>
            <w:tcW w:w="2258" w:type="dxa"/>
          </w:tcPr>
          <w:p w14:paraId="43F93A7E">
            <w:r>
              <w:t>데이터 정리</w:t>
            </w:r>
          </w:p>
        </w:tc>
        <w:tc>
          <w:tcPr>
            <w:tcW w:w="3952" w:type="dxa"/>
          </w:tcPr>
          <w:p w14:paraId="4ED8C271">
            <w:r>
              <w:t>불필요 데이터 삭제</w:t>
            </w:r>
          </w:p>
        </w:tc>
        <w:tc>
          <w:tcPr>
            <w:tcW w:w="994" w:type="dxa"/>
          </w:tcPr>
          <w:p w14:paraId="3C0406D9">
            <w:r>
              <w:t>□</w:t>
            </w:r>
          </w:p>
        </w:tc>
      </w:tr>
      <w:tr w14:paraId="0E2D0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77783C7F">
            <w:r>
              <w:t>유의사항</w:t>
            </w:r>
          </w:p>
        </w:tc>
        <w:tc>
          <w:tcPr>
            <w:tcW w:w="2258" w:type="dxa"/>
          </w:tcPr>
          <w:p w14:paraId="2634F7F9">
            <w:r>
              <w:t>주의점</w:t>
            </w:r>
          </w:p>
        </w:tc>
        <w:tc>
          <w:tcPr>
            <w:tcW w:w="3952" w:type="dxa"/>
          </w:tcPr>
          <w:p w14:paraId="53818DE8">
            <w:r>
              <w:t>개인정보 사용 금지</w:t>
            </w:r>
          </w:p>
        </w:tc>
        <w:tc>
          <w:tcPr>
            <w:tcW w:w="994" w:type="dxa"/>
          </w:tcPr>
          <w:p w14:paraId="306CAFFB">
            <w:r>
              <w:t>□</w:t>
            </w:r>
          </w:p>
        </w:tc>
      </w:tr>
    </w:tbl>
    <w:p w14:paraId="01DBD71A">
      <w:pPr>
        <w:pStyle w:val="3"/>
      </w:pPr>
      <w:r>
        <w:t>2. 윤리 체크리스트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2280"/>
        <w:gridCol w:w="3945"/>
        <w:gridCol w:w="986"/>
      </w:tblGrid>
      <w:tr w14:paraId="74A47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197189B1">
            <w:r>
              <w:t>구분</w:t>
            </w:r>
          </w:p>
        </w:tc>
        <w:tc>
          <w:tcPr>
            <w:tcW w:w="2280" w:type="dxa"/>
          </w:tcPr>
          <w:p w14:paraId="65D113D1">
            <w:r>
              <w:t>점검 항목</w:t>
            </w:r>
          </w:p>
        </w:tc>
        <w:tc>
          <w:tcPr>
            <w:tcW w:w="3945" w:type="dxa"/>
          </w:tcPr>
          <w:p w14:paraId="7F1A3FC9">
            <w:r>
              <w:t>작성 내용 예시</w:t>
            </w:r>
          </w:p>
        </w:tc>
        <w:tc>
          <w:tcPr>
            <w:tcW w:w="986" w:type="dxa"/>
          </w:tcPr>
          <w:p w14:paraId="4F12E294">
            <w:r>
              <w:t>확인</w:t>
            </w:r>
          </w:p>
        </w:tc>
      </w:tr>
      <w:tr w14:paraId="02E09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2BEE913A">
            <w:r>
              <w:t>개인정보</w:t>
            </w:r>
          </w:p>
        </w:tc>
        <w:tc>
          <w:tcPr>
            <w:tcW w:w="2280" w:type="dxa"/>
          </w:tcPr>
          <w:p w14:paraId="443E2FA5">
            <w:r>
              <w:t>개인정보 포함 여부</w:t>
            </w:r>
          </w:p>
        </w:tc>
        <w:tc>
          <w:tcPr>
            <w:tcW w:w="3945" w:type="dxa"/>
          </w:tcPr>
          <w:p w14:paraId="2A811AAD">
            <w:r>
              <w:t>포함되지 않음</w:t>
            </w:r>
          </w:p>
        </w:tc>
        <w:tc>
          <w:tcPr>
            <w:tcW w:w="986" w:type="dxa"/>
          </w:tcPr>
          <w:p w14:paraId="20007A91">
            <w:r>
              <w:t>□</w:t>
            </w:r>
          </w:p>
        </w:tc>
      </w:tr>
      <w:tr w14:paraId="4CB13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44510FF0">
            <w:r>
              <w:t>식별정보</w:t>
            </w:r>
          </w:p>
        </w:tc>
        <w:tc>
          <w:tcPr>
            <w:tcW w:w="2280" w:type="dxa"/>
          </w:tcPr>
          <w:p w14:paraId="06F32AE7">
            <w:r>
              <w:t>식별 가능 정보</w:t>
            </w:r>
          </w:p>
        </w:tc>
        <w:tc>
          <w:tcPr>
            <w:tcW w:w="3945" w:type="dxa"/>
          </w:tcPr>
          <w:p w14:paraId="7DB1C0DB">
            <w:r>
              <w:t>가상 ID 사용</w:t>
            </w:r>
          </w:p>
        </w:tc>
        <w:tc>
          <w:tcPr>
            <w:tcW w:w="986" w:type="dxa"/>
          </w:tcPr>
          <w:p w14:paraId="3FC95D7D">
            <w:r>
              <w:t>□</w:t>
            </w:r>
          </w:p>
        </w:tc>
      </w:tr>
      <w:tr w14:paraId="0BA08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7A02B13D">
            <w:r>
              <w:t>기업기밀</w:t>
            </w:r>
          </w:p>
        </w:tc>
        <w:tc>
          <w:tcPr>
            <w:tcW w:w="2280" w:type="dxa"/>
          </w:tcPr>
          <w:p w14:paraId="48871FE0">
            <w:r>
              <w:t>기업 데이터 포함 여부</w:t>
            </w:r>
          </w:p>
        </w:tc>
        <w:tc>
          <w:tcPr>
            <w:tcW w:w="3945" w:type="dxa"/>
          </w:tcPr>
          <w:p w14:paraId="414E3C97">
            <w:r>
              <w:t>미사용</w:t>
            </w:r>
          </w:p>
        </w:tc>
        <w:tc>
          <w:tcPr>
            <w:tcW w:w="986" w:type="dxa"/>
          </w:tcPr>
          <w:p w14:paraId="36695F16">
            <w:r>
              <w:t>□</w:t>
            </w:r>
          </w:p>
        </w:tc>
      </w:tr>
      <w:tr w14:paraId="5ACBA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132D81EC">
            <w:r>
              <w:t>민감정보</w:t>
            </w:r>
          </w:p>
        </w:tc>
        <w:tc>
          <w:tcPr>
            <w:tcW w:w="2280" w:type="dxa"/>
          </w:tcPr>
          <w:p w14:paraId="5A42F7CF">
            <w:r>
              <w:t>보안 정보 포함 여부</w:t>
            </w:r>
          </w:p>
        </w:tc>
        <w:tc>
          <w:tcPr>
            <w:tcW w:w="3945" w:type="dxa"/>
          </w:tcPr>
          <w:p w14:paraId="2D3BD628">
            <w:r>
              <w:t>수집하지 않음</w:t>
            </w:r>
          </w:p>
        </w:tc>
        <w:tc>
          <w:tcPr>
            <w:tcW w:w="986" w:type="dxa"/>
          </w:tcPr>
          <w:p w14:paraId="07786E53">
            <w:r>
              <w:t>□</w:t>
            </w:r>
          </w:p>
        </w:tc>
      </w:tr>
      <w:tr w14:paraId="75269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2D5BB08F">
            <w:r>
              <w:t>데이터 출처 적절성</w:t>
            </w:r>
          </w:p>
        </w:tc>
        <w:tc>
          <w:tcPr>
            <w:tcW w:w="2280" w:type="dxa"/>
          </w:tcPr>
          <w:p w14:paraId="23A0CFD1">
            <w:r>
              <w:t>데이터 합법성</w:t>
            </w:r>
          </w:p>
        </w:tc>
        <w:tc>
          <w:tcPr>
            <w:tcW w:w="3945" w:type="dxa"/>
          </w:tcPr>
          <w:p w14:paraId="5BB79F1F">
            <w:r>
              <w:t>실험 데이터만 사용</w:t>
            </w:r>
          </w:p>
        </w:tc>
        <w:tc>
          <w:tcPr>
            <w:tcW w:w="986" w:type="dxa"/>
          </w:tcPr>
          <w:p w14:paraId="57CEDF6A">
            <w:r>
              <w:t>□</w:t>
            </w:r>
          </w:p>
        </w:tc>
      </w:tr>
      <w:tr w14:paraId="23BB9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0778EC35">
            <w:r>
              <w:t>동의 필요 여부</w:t>
            </w:r>
          </w:p>
        </w:tc>
        <w:tc>
          <w:tcPr>
            <w:tcW w:w="2280" w:type="dxa"/>
          </w:tcPr>
          <w:p w14:paraId="5A2C5AA8">
            <w:r>
              <w:t>사용자 동의</w:t>
            </w:r>
          </w:p>
        </w:tc>
        <w:tc>
          <w:tcPr>
            <w:tcW w:w="3945" w:type="dxa"/>
          </w:tcPr>
          <w:p w14:paraId="4531BD87">
            <w:r>
              <w:t>불필요</w:t>
            </w:r>
          </w:p>
        </w:tc>
        <w:tc>
          <w:tcPr>
            <w:tcW w:w="986" w:type="dxa"/>
          </w:tcPr>
          <w:p w14:paraId="1EB099AC">
            <w:r>
              <w:t>□</w:t>
            </w:r>
          </w:p>
        </w:tc>
      </w:tr>
      <w:tr w14:paraId="4FC79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7C2C7DCA">
            <w:r>
              <w:t>IRB 검토 필요성</w:t>
            </w:r>
          </w:p>
        </w:tc>
        <w:tc>
          <w:tcPr>
            <w:tcW w:w="2280" w:type="dxa"/>
          </w:tcPr>
          <w:p w14:paraId="1882391F">
            <w:r>
              <w:t>윤리위원회 대상 여부</w:t>
            </w:r>
          </w:p>
        </w:tc>
        <w:tc>
          <w:tcPr>
            <w:tcW w:w="3945" w:type="dxa"/>
          </w:tcPr>
          <w:p w14:paraId="7E8122CA">
            <w:r>
              <w:t>비대상</w:t>
            </w:r>
          </w:p>
        </w:tc>
        <w:tc>
          <w:tcPr>
            <w:tcW w:w="986" w:type="dxa"/>
          </w:tcPr>
          <w:p w14:paraId="08C34C16">
            <w:r>
              <w:t>□</w:t>
            </w:r>
          </w:p>
        </w:tc>
      </w:tr>
      <w:tr w14:paraId="789E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66520E42">
            <w:r>
              <w:t>익명화</w:t>
            </w:r>
          </w:p>
        </w:tc>
        <w:tc>
          <w:tcPr>
            <w:tcW w:w="2280" w:type="dxa"/>
          </w:tcPr>
          <w:p w14:paraId="1F4750F7">
            <w:r>
              <w:t>비식별화 방안</w:t>
            </w:r>
          </w:p>
        </w:tc>
        <w:tc>
          <w:tcPr>
            <w:tcW w:w="3945" w:type="dxa"/>
          </w:tcPr>
          <w:p w14:paraId="2BC16652">
            <w:r>
              <w:t>필요 시 가상화 처리</w:t>
            </w:r>
          </w:p>
        </w:tc>
        <w:tc>
          <w:tcPr>
            <w:tcW w:w="986" w:type="dxa"/>
          </w:tcPr>
          <w:p w14:paraId="079E17FF">
            <w:r>
              <w:t>□</w:t>
            </w:r>
          </w:p>
        </w:tc>
      </w:tr>
      <w:tr w14:paraId="5785C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1F2E1A4C">
            <w:r>
              <w:t>보안관리</w:t>
            </w:r>
          </w:p>
        </w:tc>
        <w:tc>
          <w:tcPr>
            <w:tcW w:w="2280" w:type="dxa"/>
          </w:tcPr>
          <w:p w14:paraId="404D66C0">
            <w:r>
              <w:t>접근 통제</w:t>
            </w:r>
          </w:p>
        </w:tc>
        <w:tc>
          <w:tcPr>
            <w:tcW w:w="3945" w:type="dxa"/>
          </w:tcPr>
          <w:p w14:paraId="2FC0B2FD">
            <w:r>
              <w:t>암호화 저장</w:t>
            </w:r>
          </w:p>
        </w:tc>
        <w:tc>
          <w:tcPr>
            <w:tcW w:w="986" w:type="dxa"/>
          </w:tcPr>
          <w:p w14:paraId="5B3B5AF5">
            <w:r>
              <w:t>□</w:t>
            </w:r>
          </w:p>
        </w:tc>
      </w:tr>
      <w:tr w14:paraId="628A4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3F27D557">
            <w:r>
              <w:t>데이터 공유</w:t>
            </w:r>
          </w:p>
        </w:tc>
        <w:tc>
          <w:tcPr>
            <w:tcW w:w="2280" w:type="dxa"/>
          </w:tcPr>
          <w:p w14:paraId="12231EA7">
            <w:r>
              <w:t>외부 공유 여부</w:t>
            </w:r>
          </w:p>
        </w:tc>
        <w:tc>
          <w:tcPr>
            <w:tcW w:w="3945" w:type="dxa"/>
          </w:tcPr>
          <w:p w14:paraId="20AAD86E">
            <w:r>
              <w:t>공유하지 않음</w:t>
            </w:r>
          </w:p>
        </w:tc>
        <w:tc>
          <w:tcPr>
            <w:tcW w:w="986" w:type="dxa"/>
          </w:tcPr>
          <w:p w14:paraId="36A6927D">
            <w:r>
              <w:t>□</w:t>
            </w:r>
          </w:p>
        </w:tc>
      </w:tr>
      <w:tr w14:paraId="70490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0CA1B197">
            <w:r>
              <w:t>저작권</w:t>
            </w:r>
          </w:p>
        </w:tc>
        <w:tc>
          <w:tcPr>
            <w:tcW w:w="2280" w:type="dxa"/>
          </w:tcPr>
          <w:p w14:paraId="3F55800B">
            <w:r>
              <w:t>출처 표기</w:t>
            </w:r>
          </w:p>
        </w:tc>
        <w:tc>
          <w:tcPr>
            <w:tcW w:w="3945" w:type="dxa"/>
          </w:tcPr>
          <w:p w14:paraId="03AD258B">
            <w:r>
              <w:t>명확히 기재</w:t>
            </w:r>
          </w:p>
        </w:tc>
        <w:tc>
          <w:tcPr>
            <w:tcW w:w="986" w:type="dxa"/>
          </w:tcPr>
          <w:p w14:paraId="185F03E8">
            <w:r>
              <w:t>□</w:t>
            </w:r>
          </w:p>
        </w:tc>
      </w:tr>
      <w:tr w14:paraId="36881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37A0CC51">
            <w:r>
              <w:t>표절 예방</w:t>
            </w:r>
          </w:p>
        </w:tc>
        <w:tc>
          <w:tcPr>
            <w:tcW w:w="2280" w:type="dxa"/>
          </w:tcPr>
          <w:p w14:paraId="22095583">
            <w:r>
              <w:t>표절 방지</w:t>
            </w:r>
          </w:p>
        </w:tc>
        <w:tc>
          <w:tcPr>
            <w:tcW w:w="3945" w:type="dxa"/>
          </w:tcPr>
          <w:p w14:paraId="7688487B">
            <w:r>
              <w:t>검사 도구 사용</w:t>
            </w:r>
          </w:p>
        </w:tc>
        <w:tc>
          <w:tcPr>
            <w:tcW w:w="986" w:type="dxa"/>
          </w:tcPr>
          <w:p w14:paraId="5B60C7EE">
            <w:r>
              <w:t>□</w:t>
            </w:r>
          </w:p>
        </w:tc>
      </w:tr>
      <w:tr w14:paraId="20136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2E9B7111">
            <w:r>
              <w:t>AI 사용</w:t>
            </w:r>
          </w:p>
        </w:tc>
        <w:tc>
          <w:tcPr>
            <w:tcW w:w="2280" w:type="dxa"/>
          </w:tcPr>
          <w:p w14:paraId="6697D3DD">
            <w:r>
              <w:t>AI 활용 범위</w:t>
            </w:r>
          </w:p>
        </w:tc>
        <w:tc>
          <w:tcPr>
            <w:tcW w:w="3945" w:type="dxa"/>
          </w:tcPr>
          <w:p w14:paraId="38DC62FF">
            <w:r>
              <w:t>보조 용도로만 사용</w:t>
            </w:r>
          </w:p>
        </w:tc>
        <w:tc>
          <w:tcPr>
            <w:tcW w:w="986" w:type="dxa"/>
          </w:tcPr>
          <w:p w14:paraId="7BFE3955">
            <w:r>
              <w:t>□</w:t>
            </w:r>
          </w:p>
        </w:tc>
      </w:tr>
      <w:tr w14:paraId="6029C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26D7908F">
            <w:r>
              <w:t>결과 왜곡</w:t>
            </w:r>
          </w:p>
        </w:tc>
        <w:tc>
          <w:tcPr>
            <w:tcW w:w="2280" w:type="dxa"/>
          </w:tcPr>
          <w:p w14:paraId="1C604EB3">
            <w:r>
              <w:t>데이터 조작 방지</w:t>
            </w:r>
          </w:p>
        </w:tc>
        <w:tc>
          <w:tcPr>
            <w:tcW w:w="3945" w:type="dxa"/>
          </w:tcPr>
          <w:p w14:paraId="5D86AC78">
            <w:r>
              <w:t>모든 결과 공개</w:t>
            </w:r>
          </w:p>
        </w:tc>
        <w:tc>
          <w:tcPr>
            <w:tcW w:w="986" w:type="dxa"/>
          </w:tcPr>
          <w:p w14:paraId="540A18DD">
            <w:r>
              <w:t>□</w:t>
            </w:r>
          </w:p>
        </w:tc>
      </w:tr>
      <w:tr w14:paraId="2A57B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6EC54B0D">
            <w:r>
              <w:t>재현성</w:t>
            </w:r>
          </w:p>
        </w:tc>
        <w:tc>
          <w:tcPr>
            <w:tcW w:w="2280" w:type="dxa"/>
          </w:tcPr>
          <w:p w14:paraId="1868484B">
            <w:r>
              <w:t>연구 투명성</w:t>
            </w:r>
          </w:p>
        </w:tc>
        <w:tc>
          <w:tcPr>
            <w:tcW w:w="3945" w:type="dxa"/>
          </w:tcPr>
          <w:p w14:paraId="0958D6A2">
            <w:r>
              <w:t>조건 기록</w:t>
            </w:r>
          </w:p>
        </w:tc>
        <w:tc>
          <w:tcPr>
            <w:tcW w:w="986" w:type="dxa"/>
          </w:tcPr>
          <w:p w14:paraId="160723F2">
            <w:r>
              <w:t>□</w:t>
            </w:r>
          </w:p>
        </w:tc>
      </w:tr>
      <w:tr w14:paraId="2D61A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5A3D490D">
            <w:r>
              <w:t>보안 위험</w:t>
            </w:r>
          </w:p>
        </w:tc>
        <w:tc>
          <w:tcPr>
            <w:tcW w:w="2280" w:type="dxa"/>
          </w:tcPr>
          <w:p w14:paraId="3A872E5E">
            <w:r>
              <w:t>악용 가능성</w:t>
            </w:r>
          </w:p>
        </w:tc>
        <w:tc>
          <w:tcPr>
            <w:tcW w:w="3945" w:type="dxa"/>
          </w:tcPr>
          <w:p w14:paraId="73ADC48A">
            <w:r>
              <w:t>제한적 사용</w:t>
            </w:r>
          </w:p>
        </w:tc>
        <w:tc>
          <w:tcPr>
            <w:tcW w:w="986" w:type="dxa"/>
          </w:tcPr>
          <w:p w14:paraId="3B34529D">
            <w:r>
              <w:t>□</w:t>
            </w:r>
          </w:p>
        </w:tc>
      </w:tr>
      <w:tr w14:paraId="7780C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6936FD08">
            <w:r>
              <w:t>책임성</w:t>
            </w:r>
          </w:p>
        </w:tc>
        <w:tc>
          <w:tcPr>
            <w:tcW w:w="2280" w:type="dxa"/>
          </w:tcPr>
          <w:p w14:paraId="2A00D15F">
            <w:r>
              <w:t>최종 책임</w:t>
            </w:r>
          </w:p>
        </w:tc>
        <w:tc>
          <w:tcPr>
            <w:tcW w:w="3945" w:type="dxa"/>
          </w:tcPr>
          <w:p w14:paraId="685BA605">
            <w:r>
              <w:t>연구자 본인</w:t>
            </w:r>
          </w:p>
        </w:tc>
        <w:tc>
          <w:tcPr>
            <w:tcW w:w="986" w:type="dxa"/>
          </w:tcPr>
          <w:p w14:paraId="231E3EDC">
            <w:r>
              <w:t>□</w:t>
            </w:r>
          </w:p>
        </w:tc>
      </w:tr>
    </w:tbl>
    <w:p w14:paraId="51CE49B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BB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502</Words>
  <Characters>548</Characters>
  <Lines>0</Lines>
  <Paragraphs>0</Paragraphs>
  <TotalTime>1</TotalTime>
  <ScaleCrop>false</ScaleCrop>
  <LinksUpToDate>false</LinksUpToDate>
  <CharactersWithSpaces>698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L&amp;Y</cp:lastModifiedBy>
  <dcterms:modified xsi:type="dcterms:W3CDTF">2026-04-21T15:28:19Z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eyJoZGlkIjoiMzEwNTM5NzYwMDRjMzkwZTVkZjY2ODkwMGIxNGU0OTUiLCJ1c2VySWQiOiIxNzEyMjY4MDczIn0=</vt:lpwstr>
  </property>
  <property fmtid="{D5CDD505-2E9C-101B-9397-08002B2CF9AE}" pid="3" name="KSOProductBuildVer">
    <vt:lpwstr>2052-12.1.0.25225</vt:lpwstr>
  </property>
  <property fmtid="{D5CDD505-2E9C-101B-9397-08002B2CF9AE}" pid="4" name="ICV">
    <vt:lpwstr>0AF2CF86A0EA4AB59410905CC649CCD4_12</vt:lpwstr>
  </property>
</Properties>
</file>